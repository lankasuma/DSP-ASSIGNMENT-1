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2C6F" w:rsidRPr="00737694" w:rsidRDefault="00737694" w:rsidP="00737694">
      <w:pPr>
        <w:ind w:left="720"/>
        <w:rPr>
          <w:b/>
          <w:color w:val="0000FF"/>
          <w:sz w:val="40"/>
          <w:szCs w:val="40"/>
          <w:highlight w:val="yellow"/>
        </w:rPr>
      </w:pPr>
      <w:proofErr w:type="gramStart"/>
      <w:r w:rsidRPr="00737694">
        <w:rPr>
          <w:b/>
          <w:color w:val="000000" w:themeColor="text1"/>
          <w:sz w:val="40"/>
          <w:szCs w:val="40"/>
          <w:highlight w:val="yellow"/>
        </w:rPr>
        <w:softHyphen/>
      </w:r>
      <w:r w:rsidRPr="00737694">
        <w:rPr>
          <w:b/>
          <w:color w:val="000000" w:themeColor="text1"/>
          <w:sz w:val="40"/>
          <w:szCs w:val="40"/>
          <w:highlight w:val="yellow"/>
        </w:rPr>
        <w:softHyphen/>
      </w:r>
      <w:r w:rsidRPr="00737694">
        <w:rPr>
          <w:b/>
          <w:color w:val="000000" w:themeColor="text1"/>
          <w:sz w:val="40"/>
          <w:szCs w:val="40"/>
          <w:highlight w:val="yellow"/>
        </w:rPr>
        <w:softHyphen/>
      </w:r>
      <w:r w:rsidRPr="00737694">
        <w:rPr>
          <w:b/>
          <w:color w:val="000000" w:themeColor="text1"/>
          <w:sz w:val="40"/>
          <w:szCs w:val="40"/>
          <w:highlight w:val="yellow"/>
        </w:rPr>
        <w:softHyphen/>
      </w:r>
      <w:r w:rsidRPr="00737694">
        <w:rPr>
          <w:b/>
          <w:color w:val="000000" w:themeColor="text1"/>
          <w:sz w:val="40"/>
          <w:szCs w:val="40"/>
          <w:highlight w:val="yellow"/>
        </w:rPr>
        <w:softHyphen/>
      </w:r>
      <w:r w:rsidR="0093490B" w:rsidRPr="00737694">
        <w:rPr>
          <w:b/>
          <w:color w:val="000000" w:themeColor="text1"/>
          <w:sz w:val="40"/>
          <w:szCs w:val="40"/>
          <w:highlight w:val="yellow"/>
        </w:rPr>
        <w:t xml:space="preserve">PROJECT </w:t>
      </w:r>
      <w:r w:rsidR="0093490B" w:rsidRPr="00737694">
        <w:rPr>
          <w:b/>
          <w:color w:val="0000FF"/>
          <w:sz w:val="40"/>
          <w:szCs w:val="40"/>
          <w:highlight w:val="yellow"/>
        </w:rPr>
        <w:t>:</w:t>
      </w:r>
      <w:proofErr w:type="gramEnd"/>
      <w:r w:rsidR="0093490B" w:rsidRPr="00737694">
        <w:rPr>
          <w:b/>
          <w:color w:val="0000FF"/>
          <w:sz w:val="40"/>
          <w:szCs w:val="40"/>
          <w:highlight w:val="yellow"/>
        </w:rPr>
        <w:t xml:space="preserve"> </w:t>
      </w:r>
      <w:r w:rsidR="0093490B" w:rsidRPr="00737694">
        <w:rPr>
          <w:b/>
          <w:color w:val="0000FF"/>
          <w:sz w:val="40"/>
          <w:szCs w:val="40"/>
          <w:highlight w:val="yellow"/>
          <w:lang w:val="en-US"/>
        </w:rPr>
        <w:t xml:space="preserve"> </w:t>
      </w:r>
      <w:r w:rsidR="0093490B" w:rsidRPr="00737694">
        <w:rPr>
          <w:b/>
          <w:color w:val="0000FF"/>
          <w:sz w:val="40"/>
          <w:szCs w:val="40"/>
          <w:highlight w:val="yellow"/>
        </w:rPr>
        <w:t>WEATHER PREDICTION</w:t>
      </w: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490B">
      <w:pPr>
        <w:spacing w:after="240"/>
        <w:rPr>
          <w:rFonts w:ascii="Times New Roman" w:eastAsia="Times New Roman" w:hAnsi="Times New Roman" w:cs="Times New Roman"/>
          <w:b/>
          <w:sz w:val="30"/>
          <w:szCs w:val="30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sz w:val="32"/>
          <w:szCs w:val="32"/>
          <w:highlight w:val="yellow"/>
        </w:rPr>
        <w:t>Data Science</w:t>
      </w:r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r w:rsidRPr="00737694">
        <w:rPr>
          <w:rFonts w:ascii="Times New Roman" w:eastAsia="Times New Roman" w:hAnsi="Times New Roman" w:cs="Times New Roman"/>
          <w:sz w:val="26"/>
          <w:szCs w:val="26"/>
          <w:highlight w:val="yellow"/>
        </w:rPr>
        <w:t>is nothing but getting meaningful insights from data</w:t>
      </w:r>
      <w:r w:rsidRPr="00737694">
        <w:rPr>
          <w:rFonts w:ascii="Times New Roman" w:eastAsia="Times New Roman" w:hAnsi="Times New Roman" w:cs="Times New Roman"/>
          <w:b/>
          <w:sz w:val="30"/>
          <w:szCs w:val="30"/>
          <w:highlight w:val="yellow"/>
        </w:rPr>
        <w:t>.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Here my project deals with the Prediction of weather on the basis of certain parameters that can affect the weather conditions in real time. </w:t>
      </w:r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Making 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Prediction of weather on the basis of Machine Learning Algorithm.</w:t>
      </w:r>
      <w:proofErr w:type="gramEnd"/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b/>
          <w:sz w:val="30"/>
          <w:szCs w:val="30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sz w:val="32"/>
          <w:szCs w:val="32"/>
          <w:highlight w:val="yellow"/>
        </w:rPr>
        <w:t>Machine Learning</w:t>
      </w:r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is nothing but it is a subfield of Artificial Intelligence where software applications learn from Experience without being Explicitly Programmed</w:t>
      </w:r>
      <w:r w:rsidRPr="00737694">
        <w:rPr>
          <w:rFonts w:ascii="Times New Roman" w:eastAsia="Times New Roman" w:hAnsi="Times New Roman" w:cs="Times New Roman"/>
          <w:b/>
          <w:sz w:val="30"/>
          <w:szCs w:val="30"/>
          <w:highlight w:val="yellow"/>
        </w:rPr>
        <w:t>.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b/>
          <w:sz w:val="32"/>
          <w:szCs w:val="32"/>
          <w:highlight w:val="yellow"/>
        </w:rPr>
        <w:t xml:space="preserve">Input </w:t>
      </w:r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:</w:t>
      </w:r>
      <w:proofErr w:type="gramEnd"/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r w:rsidRPr="00737694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Precipitation, </w:t>
      </w:r>
      <w:r w:rsidRPr="00737694">
        <w:rPr>
          <w:rFonts w:ascii="Times New Roman" w:eastAsia="Times New Roman" w:hAnsi="Times New Roman" w:cs="Times New Roman"/>
          <w:sz w:val="26"/>
          <w:szCs w:val="26"/>
          <w:highlight w:val="yellow"/>
        </w:rPr>
        <w:t>Min-max temperature, Wind speed.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sz w:val="32"/>
          <w:szCs w:val="32"/>
          <w:highlight w:val="yellow"/>
        </w:rPr>
        <w:t xml:space="preserve">Algorithm </w:t>
      </w:r>
      <w:proofErr w:type="gramStart"/>
      <w:r w:rsidRPr="00737694">
        <w:rPr>
          <w:rFonts w:ascii="Times New Roman" w:eastAsia="Times New Roman" w:hAnsi="Times New Roman" w:cs="Times New Roman"/>
          <w:b/>
          <w:sz w:val="32"/>
          <w:szCs w:val="32"/>
          <w:highlight w:val="yellow"/>
        </w:rPr>
        <w:t>used</w:t>
      </w:r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:</w:t>
      </w:r>
      <w:proofErr w:type="gramEnd"/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proofErr w:type="spellStart"/>
      <w:r w:rsidRPr="00737694">
        <w:rPr>
          <w:rFonts w:ascii="Times New Roman" w:eastAsia="Times New Roman" w:hAnsi="Times New Roman" w:cs="Times New Roman"/>
          <w:sz w:val="26"/>
          <w:szCs w:val="26"/>
          <w:highlight w:val="yellow"/>
        </w:rPr>
        <w:t>RandomForestClassifier</w:t>
      </w:r>
      <w:proofErr w:type="spellEnd"/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b/>
          <w:sz w:val="32"/>
          <w:szCs w:val="32"/>
          <w:highlight w:val="yellow"/>
        </w:rPr>
        <w:t>Output</w:t>
      </w:r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:</w:t>
      </w:r>
      <w:proofErr w:type="gramEnd"/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</w:t>
      </w:r>
      <w:r w:rsidRPr="00737694">
        <w:rPr>
          <w:rFonts w:ascii="Times New Roman" w:eastAsia="Times New Roman" w:hAnsi="Times New Roman" w:cs="Times New Roman"/>
          <w:sz w:val="26"/>
          <w:szCs w:val="26"/>
          <w:highlight w:val="yellow"/>
        </w:rPr>
        <w:t>Weather Prediction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Application of </w:t>
      </w:r>
      <w:proofErr w:type="gramStart"/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model :</w:t>
      </w:r>
      <w:proofErr w:type="gramEnd"/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 xml:space="preserve"> Forecasting could be applied in air traffic, severe weather alerts, marine, agriculture, utility companies, private sector and milit</w:t>
      </w:r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  <w:t>ary application.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  <w:r w:rsidRPr="00737694">
        <w:rPr>
          <w:rFonts w:ascii="Times New Roman" w:eastAsia="Times New Roman" w:hAnsi="Times New Roman" w:cs="Times New Roman"/>
          <w:sz w:val="26"/>
          <w:szCs w:val="26"/>
          <w:highlight w:val="yellow"/>
        </w:rPr>
        <w:t>The goal of weather prediction is to provide information people and organizations can use to reduce weather-related losses and enhance societal benefits, including protection of life and property, public health and safety, and support of e</w:t>
      </w:r>
      <w:r w:rsidRPr="00737694">
        <w:rPr>
          <w:rFonts w:ascii="Times New Roman" w:eastAsia="Times New Roman" w:hAnsi="Times New Roman" w:cs="Times New Roman"/>
          <w:sz w:val="26"/>
          <w:szCs w:val="26"/>
          <w:highlight w:val="yellow"/>
        </w:rPr>
        <w:t>conomic prosperity and quality of life.</w:t>
      </w:r>
    </w:p>
    <w:p w:rsidR="00932C6F" w:rsidRPr="00737694" w:rsidRDefault="00932C6F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  <w:highlight w:val="yellow"/>
        </w:rPr>
      </w:pPr>
    </w:p>
    <w:p w:rsidR="00932C6F" w:rsidRPr="00737694" w:rsidRDefault="0093490B">
      <w:pPr>
        <w:spacing w:after="240"/>
        <w:rPr>
          <w:rFonts w:ascii="Times New Roman" w:eastAsia="Times New Roman" w:hAnsi="Times New Roman" w:cs="Times New Roman"/>
          <w:b/>
          <w:sz w:val="28"/>
          <w:szCs w:val="28"/>
          <w:highlight w:val="yellow"/>
          <w:u w:val="single"/>
        </w:rPr>
      </w:pPr>
      <w:r w:rsidRPr="00737694">
        <w:rPr>
          <w:rFonts w:ascii="Times New Roman" w:eastAsia="Times New Roman" w:hAnsi="Times New Roman" w:cs="Times New Roman"/>
          <w:b/>
          <w:sz w:val="26"/>
          <w:szCs w:val="26"/>
          <w:highlight w:val="yellow"/>
          <w:u w:val="single"/>
        </w:rPr>
        <w:t>Step-1: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Importing the Dataset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Importing a 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csv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file named “</w:t>
      </w:r>
      <w:r w:rsidRPr="00737694">
        <w:rPr>
          <w:rFonts w:ascii="Times New Roman" w:eastAsia="Times New Roman" w:hAnsi="Times New Roman" w:cs="Times New Roman"/>
          <w:color w:val="0000FF"/>
          <w:sz w:val="25"/>
          <w:szCs w:val="25"/>
          <w:highlight w:val="yellow"/>
        </w:rPr>
        <w:t>seattle-weather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.csv” that contains the data regarding weather factors with respect to the </w:t>
      </w:r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date ,temperature</w:t>
      </w:r>
      <w:proofErr w:type="gram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 and other parameters.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Importing the package and 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then creating a Data Frame using the 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csv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file we imported before.</w:t>
      </w:r>
    </w:p>
    <w:p w:rsidR="00932C6F" w:rsidRPr="00737694" w:rsidRDefault="0093490B">
      <w:pPr>
        <w:spacing w:before="240" w:after="240"/>
        <w:ind w:left="720"/>
        <w:rPr>
          <w:sz w:val="18"/>
          <w:szCs w:val="18"/>
          <w:highlight w:val="yellow"/>
        </w:rPr>
      </w:pPr>
      <w:bookmarkStart w:id="0" w:name="_GoBack"/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drawing>
          <wp:inline distT="114300" distB="114300" distL="114300" distR="114300" wp14:anchorId="514F5095" wp14:editId="6AD33C8B">
            <wp:extent cx="5410835" cy="273367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 preferRelativeResize="0"/>
                  </pic:nvPicPr>
                  <pic:blipFill>
                    <a:blip r:embed="rId8"/>
                    <a:srcRect l="6250" t="23739" r="8814"/>
                    <a:stretch>
                      <a:fillRect/>
                    </a:stretch>
                  </pic:blipFill>
                  <pic:spPr>
                    <a:xfrm>
                      <a:off x="0" y="0"/>
                      <a:ext cx="5411350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737694">
        <w:rPr>
          <w:sz w:val="18"/>
          <w:szCs w:val="18"/>
          <w:highlight w:val="yellow"/>
        </w:rPr>
        <w:t xml:space="preserve">· </w:t>
      </w:r>
    </w:p>
    <w:p w:rsidR="00932C6F" w:rsidRPr="00737694" w:rsidRDefault="0093490B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df.head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) = #returns the first five rows of the 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DataFrame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.</w:t>
      </w:r>
    </w:p>
    <w:p w:rsidR="00932C6F" w:rsidRPr="00737694" w:rsidRDefault="0093490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df.info(</w:t>
      </w:r>
      <w:proofErr w:type="gram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) = # getting information about the dataset.</w:t>
      </w:r>
    </w:p>
    <w:p w:rsidR="00932C6F" w:rsidRPr="00737694" w:rsidRDefault="0093490B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df.describe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) = ## getting statistical information about the dataset.</w:t>
      </w:r>
    </w:p>
    <w:p w:rsidR="00932C6F" w:rsidRPr="00737694" w:rsidRDefault="00932C6F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:rsidR="00932C6F" w:rsidRPr="00737694" w:rsidRDefault="0093490B">
      <w:pPr>
        <w:rPr>
          <w:sz w:val="24"/>
          <w:szCs w:val="24"/>
          <w:highlight w:val="yellow"/>
        </w:rPr>
      </w:pPr>
      <w:r w:rsidRPr="00737694">
        <w:rPr>
          <w:noProof/>
          <w:highlight w:val="yellow"/>
          <w:lang w:val="en-US"/>
        </w:rPr>
        <w:drawing>
          <wp:anchor distT="114300" distB="114300" distL="114300" distR="114300" simplePos="0" relativeHeight="251659264" behindDoc="1" locked="0" layoutInCell="1" allowOverlap="1" wp14:anchorId="44C68739" wp14:editId="0F3E70C0">
            <wp:simplePos x="0" y="0"/>
            <wp:positionH relativeFrom="column">
              <wp:posOffset>-256540</wp:posOffset>
            </wp:positionH>
            <wp:positionV relativeFrom="paragraph">
              <wp:posOffset>114300</wp:posOffset>
            </wp:positionV>
            <wp:extent cx="6577330" cy="2924810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9"/>
                    <a:srcRect l="7692" t="25071" r="8012" b="8547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2924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C6F" w:rsidRPr="00737694" w:rsidRDefault="00932C6F">
      <w:pPr>
        <w:rPr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2C6F">
      <w:pPr>
        <w:rPr>
          <w:b/>
          <w:sz w:val="24"/>
          <w:szCs w:val="24"/>
          <w:highlight w:val="yellow"/>
        </w:rPr>
      </w:pPr>
    </w:p>
    <w:p w:rsidR="00932C6F" w:rsidRPr="00737694" w:rsidRDefault="0093490B">
      <w:pPr>
        <w:rPr>
          <w:b/>
          <w:sz w:val="24"/>
          <w:szCs w:val="24"/>
          <w:highlight w:val="yellow"/>
        </w:rPr>
      </w:pPr>
      <w:r w:rsidRPr="00737694">
        <w:rPr>
          <w:b/>
          <w:noProof/>
          <w:sz w:val="24"/>
          <w:szCs w:val="24"/>
          <w:highlight w:val="yellow"/>
          <w:lang w:val="en-US"/>
        </w:rPr>
        <w:drawing>
          <wp:inline distT="114300" distB="114300" distL="114300" distR="114300" wp14:anchorId="69781D76" wp14:editId="400F1C0C">
            <wp:extent cx="6181090" cy="170561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 preferRelativeResize="0"/>
                  </pic:nvPicPr>
                  <pic:blipFill>
                    <a:blip r:embed="rId10"/>
                    <a:srcRect l="8012" t="31232" r="8974" b="28069"/>
                    <a:stretch>
                      <a:fillRect/>
                    </a:stretch>
                  </pic:blipFill>
                  <pic:spPr>
                    <a:xfrm>
                      <a:off x="0" y="0"/>
                      <a:ext cx="6181262" cy="170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rPr>
          <w:b/>
          <w:sz w:val="24"/>
          <w:szCs w:val="24"/>
          <w:highlight w:val="yellow"/>
          <w:u w:val="single"/>
        </w:rPr>
      </w:pPr>
      <w:r w:rsidRPr="00737694">
        <w:rPr>
          <w:b/>
          <w:sz w:val="24"/>
          <w:szCs w:val="24"/>
          <w:highlight w:val="yellow"/>
          <w:u w:val="single"/>
        </w:rPr>
        <w:t>Step-2:</w:t>
      </w:r>
    </w:p>
    <w:p w:rsidR="00932C6F" w:rsidRPr="00737694" w:rsidRDefault="00932C6F">
      <w:pPr>
        <w:rPr>
          <w:b/>
          <w:sz w:val="24"/>
          <w:szCs w:val="24"/>
          <w:highlight w:val="yellow"/>
          <w:u w:val="single"/>
        </w:rPr>
      </w:pPr>
    </w:p>
    <w:p w:rsidR="00932C6F" w:rsidRPr="00737694" w:rsidRDefault="0093490B">
      <w:pPr>
        <w:spacing w:after="240"/>
        <w:rPr>
          <w:rFonts w:ascii="Times New Roman" w:eastAsia="Times New Roman" w:hAnsi="Times New Roman" w:cs="Times New Roman"/>
          <w:b/>
          <w:color w:val="92D050"/>
          <w:sz w:val="32"/>
          <w:szCs w:val="32"/>
          <w:highlight w:val="yellow"/>
          <w:u w:val="single"/>
        </w:rPr>
      </w:pPr>
      <w:r w:rsidRPr="00737694">
        <w:rPr>
          <w:rFonts w:ascii="Times New Roman" w:eastAsia="Times New Roman" w:hAnsi="Times New Roman" w:cs="Times New Roman"/>
          <w:b/>
          <w:color w:val="92D050"/>
          <w:sz w:val="32"/>
          <w:szCs w:val="32"/>
          <w:highlight w:val="yellow"/>
          <w:u w:val="single"/>
        </w:rPr>
        <w:lastRenderedPageBreak/>
        <w:t>Data Preprocessing:-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It involves the manipulation of data that includes handling the missing values and removing the duplicate values and correcting the incorrect patterns etc. These all come to Data Cleaning.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1.Handling</w:t>
      </w:r>
      <w:proofErr w:type="gram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with 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missing values.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2.Removing</w:t>
      </w:r>
      <w:proofErr w:type="gram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duplicates.</w:t>
      </w:r>
    </w:p>
    <w:p w:rsidR="00932C6F" w:rsidRPr="00737694" w:rsidRDefault="0093490B">
      <w:pPr>
        <w:numPr>
          <w:ilvl w:val="0"/>
          <w:numId w:val="2"/>
        </w:numPr>
        <w:spacing w:before="240"/>
        <w:rPr>
          <w:sz w:val="24"/>
          <w:szCs w:val="24"/>
          <w:highlight w:val="yellow"/>
        </w:rPr>
      </w:pPr>
      <w:proofErr w:type="spellStart"/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df.isnull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).sum() = #gives the sum of null values presenting in each column.</w:t>
      </w:r>
    </w:p>
    <w:p w:rsidR="00932C6F" w:rsidRPr="00737694" w:rsidRDefault="0093490B">
      <w:pPr>
        <w:numPr>
          <w:ilvl w:val="0"/>
          <w:numId w:val="2"/>
        </w:numPr>
        <w:spacing w:after="240"/>
        <w:rPr>
          <w:sz w:val="24"/>
          <w:szCs w:val="24"/>
          <w:highlight w:val="yellow"/>
        </w:rPr>
      </w:pPr>
      <w:proofErr w:type="spellStart"/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df.duplicated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) = # Finding whether the dataset contains duplicated values or not.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drawing>
          <wp:inline distT="114300" distB="114300" distL="114300" distR="114300" wp14:anchorId="1EB3CC95" wp14:editId="72BC29E5">
            <wp:extent cx="6464300" cy="145224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 preferRelativeResize="0"/>
                  </pic:nvPicPr>
                  <pic:blipFill>
                    <a:blip r:embed="rId11"/>
                    <a:srcRect l="7852" t="51282" r="8974" b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6464458" cy="145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Here</w:t>
      </w:r>
      <w:r w:rsidRPr="00737694">
        <w:rPr>
          <w:rFonts w:ascii="Times New Roman" w:eastAsia="Times New Roman" w:hAnsi="Times New Roman" w:cs="Times New Roman"/>
          <w:sz w:val="30"/>
          <w:szCs w:val="30"/>
          <w:highlight w:val="yellow"/>
        </w:rPr>
        <w:t xml:space="preserve"> 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this dataset doesn’t contain any of the duplicate 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values.</w:t>
      </w:r>
    </w:p>
    <w:p w:rsidR="00932C6F" w:rsidRPr="00737694" w:rsidRDefault="0093490B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Here</w:t>
      </w:r>
      <w:r w:rsidRPr="00737694">
        <w:rPr>
          <w:rFonts w:ascii="Times New Roman" w:eastAsia="Times New Roman" w:hAnsi="Times New Roman" w:cs="Times New Roman"/>
          <w:sz w:val="30"/>
          <w:szCs w:val="30"/>
          <w:highlight w:val="yellow"/>
        </w:rPr>
        <w:t xml:space="preserve"> 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this dataset doesn’t contain any of the null values.</w:t>
      </w:r>
    </w:p>
    <w:p w:rsidR="00932C6F" w:rsidRPr="00737694" w:rsidRDefault="0093490B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There is no incorrect data present in the data.</w:t>
      </w:r>
    </w:p>
    <w:p w:rsidR="00932C6F" w:rsidRPr="00737694" w:rsidRDefault="0093490B">
      <w:pPr>
        <w:numPr>
          <w:ilvl w:val="0"/>
          <w:numId w:val="3"/>
        </w:numPr>
        <w:rPr>
          <w:rFonts w:ascii="Times New Roman" w:eastAsia="Times New Roman" w:hAnsi="Times New Roman" w:cs="Times New Roman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Above data is cleaned.</w:t>
      </w:r>
    </w:p>
    <w:p w:rsidR="00932C6F" w:rsidRPr="00737694" w:rsidRDefault="0093490B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Data cleaning or Data cleansing is the process of detecting and correcting corrupt or inaccurate records from a record 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set, table or database.</w:t>
      </w:r>
    </w:p>
    <w:p w:rsidR="00932C6F" w:rsidRPr="00737694" w:rsidRDefault="0093490B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t xml:space="preserve">Hence our 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DataFrame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looks perfect hence we have to visualize the data in different ways and find the relation between the variables present in the dataset and getting meaningful insights.</w:t>
      </w:r>
    </w:p>
    <w:p w:rsidR="00932C6F" w:rsidRPr="00737694" w:rsidRDefault="0093490B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highlight w:val="yellow"/>
          <w:u w:val="single"/>
        </w:rPr>
      </w:pPr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  <w:u w:val="single"/>
        </w:rPr>
        <w:t>Step-3:</w:t>
      </w:r>
    </w:p>
    <w:p w:rsidR="00932C6F" w:rsidRPr="00737694" w:rsidRDefault="0093490B">
      <w:pPr>
        <w:spacing w:after="240"/>
        <w:jc w:val="both"/>
        <w:rPr>
          <w:rFonts w:ascii="Times New Roman" w:eastAsia="Times New Roman" w:hAnsi="Times New Roman" w:cs="Times New Roman"/>
          <w:b/>
          <w:color w:val="FFC000"/>
          <w:sz w:val="32"/>
          <w:szCs w:val="32"/>
          <w:highlight w:val="yellow"/>
          <w:u w:val="single"/>
        </w:rPr>
      </w:pPr>
      <w:r w:rsidRPr="00737694">
        <w:rPr>
          <w:rFonts w:ascii="Times New Roman" w:eastAsia="Times New Roman" w:hAnsi="Times New Roman" w:cs="Times New Roman"/>
          <w:b/>
          <w:color w:val="FFC000"/>
          <w:sz w:val="32"/>
          <w:szCs w:val="32"/>
          <w:highlight w:val="yellow"/>
          <w:u w:val="single"/>
        </w:rPr>
        <w:t>Data Visualization:-</w:t>
      </w:r>
    </w:p>
    <w:p w:rsidR="00932C6F" w:rsidRPr="00737694" w:rsidRDefault="0093490B">
      <w:pPr>
        <w:numPr>
          <w:ilvl w:val="0"/>
          <w:numId w:val="4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It is nothing b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ut graphical representation of data and information is called Data Visualization.</w:t>
      </w:r>
    </w:p>
    <w:p w:rsidR="00932C6F" w:rsidRPr="00737694" w:rsidRDefault="0093490B">
      <w:pPr>
        <w:numPr>
          <w:ilvl w:val="0"/>
          <w:numId w:val="4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Importing the plotting Library called 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Matplotlib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to visualize the data.</w:t>
      </w:r>
    </w:p>
    <w:p w:rsidR="00932C6F" w:rsidRPr="00737694" w:rsidRDefault="00932C6F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:rsidR="00932C6F" w:rsidRPr="00737694" w:rsidRDefault="0093490B">
      <w:pPr>
        <w:numPr>
          <w:ilvl w:val="0"/>
          <w:numId w:val="5"/>
        </w:numPr>
        <w:spacing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How well the data has been distributed in the dataset using boxplot.</w:t>
      </w:r>
    </w:p>
    <w:p w:rsidR="00932C6F" w:rsidRPr="00737694" w:rsidRDefault="0093490B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18"/>
          <w:szCs w:val="18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noProof/>
          <w:sz w:val="18"/>
          <w:szCs w:val="18"/>
          <w:highlight w:val="yellow"/>
          <w:lang w:val="en-US"/>
        </w:rPr>
        <w:drawing>
          <wp:inline distT="114300" distB="114300" distL="114300" distR="114300" wp14:anchorId="37A0381E" wp14:editId="1895AF8B">
            <wp:extent cx="4972050" cy="197167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>
                    <a:blip r:embed="rId12"/>
                    <a:srcRect l="7532" t="31450" r="8814" b="96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sz w:val="18"/>
          <w:szCs w:val="18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noProof/>
          <w:sz w:val="18"/>
          <w:szCs w:val="18"/>
          <w:highlight w:val="yellow"/>
          <w:lang w:val="en-US"/>
        </w:rPr>
        <w:lastRenderedPageBreak/>
        <w:drawing>
          <wp:inline distT="114300" distB="114300" distL="114300" distR="114300" wp14:anchorId="417C1667" wp14:editId="50743C04">
            <wp:extent cx="5519420" cy="244094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 preferRelativeResize="0"/>
                  </pic:nvPicPr>
                  <pic:blipFill>
                    <a:blip r:embed="rId13"/>
                    <a:srcRect l="8333" t="24501" r="8333" b="9971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4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sz w:val="18"/>
          <w:szCs w:val="18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noProof/>
          <w:sz w:val="18"/>
          <w:szCs w:val="18"/>
          <w:highlight w:val="yellow"/>
          <w:lang w:val="en-US"/>
        </w:rPr>
        <w:lastRenderedPageBreak/>
        <w:drawing>
          <wp:inline distT="114300" distB="114300" distL="114300" distR="114300" wp14:anchorId="162F540D" wp14:editId="30B82E19">
            <wp:extent cx="5262245" cy="2058035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png"/>
                    <pic:cNvPicPr preferRelativeResize="0"/>
                  </pic:nvPicPr>
                  <pic:blipFill>
                    <a:blip r:embed="rId14"/>
                    <a:srcRect l="7532" t="25641" r="8653" b="15954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0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694">
        <w:rPr>
          <w:rFonts w:ascii="Times New Roman" w:eastAsia="Times New Roman" w:hAnsi="Times New Roman" w:cs="Times New Roman"/>
          <w:b/>
          <w:noProof/>
          <w:sz w:val="18"/>
          <w:szCs w:val="18"/>
          <w:highlight w:val="yellow"/>
          <w:lang w:val="en-US"/>
        </w:rPr>
        <w:drawing>
          <wp:inline distT="114300" distB="114300" distL="114300" distR="114300" wp14:anchorId="24CD317A" wp14:editId="6EEFD83B">
            <wp:extent cx="5214620" cy="213296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 preferRelativeResize="0"/>
                  </pic:nvPicPr>
                  <pic:blipFill>
                    <a:blip r:embed="rId15"/>
                    <a:srcRect l="9134" t="29820" r="9775" b="1122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1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2.Plotting</w:t>
      </w:r>
      <w:proofErr w:type="gramEnd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the data </w:t>
      </w:r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using histogram.</w:t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A frequency distribution shows how often each different value in a set of data occurs. A histogram is the most commonly used graph to show frequency distributions</w:t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lastRenderedPageBreak/>
        <w:drawing>
          <wp:inline distT="114300" distB="114300" distL="114300" distR="114300" wp14:anchorId="02473125" wp14:editId="00350687">
            <wp:extent cx="5805170" cy="200533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9.png"/>
                    <pic:cNvPicPr preferRelativeResize="0"/>
                  </pic:nvPicPr>
                  <pic:blipFill>
                    <a:blip r:embed="rId16"/>
                    <a:srcRect l="7371" t="24723" r="8653" b="23729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0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drawing>
          <wp:inline distT="114300" distB="114300" distL="114300" distR="114300" wp14:anchorId="0D48115C" wp14:editId="20CEB642">
            <wp:extent cx="5805170" cy="2049145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0.png"/>
                    <pic:cNvPicPr preferRelativeResize="0"/>
                  </pic:nvPicPr>
                  <pic:blipFill>
                    <a:blip r:embed="rId17"/>
                    <a:srcRect l="7852" t="31561" r="8173" b="15746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0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3. </w:t>
      </w:r>
      <w:proofErr w:type="spellStart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Correlation</w:t>
      </w:r>
      <w:proofErr w:type="gramStart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:A</w:t>
      </w:r>
      <w:proofErr w:type="spellEnd"/>
      <w:proofErr w:type="gramEnd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correlation matrix is a table showing correlation coeffi</w:t>
      </w:r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cients between variables. It ranges from -1 to 1.</w:t>
      </w:r>
    </w:p>
    <w:p w:rsidR="00932C6F" w:rsidRPr="00737694" w:rsidRDefault="0093490B">
      <w:pPr>
        <w:numPr>
          <w:ilvl w:val="0"/>
          <w:numId w:val="6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It takes an input relation with numerical columns, and calculates Pearson Correlation Coefficient between each pair of its input columns.</w:t>
      </w:r>
    </w:p>
    <w:p w:rsidR="00932C6F" w:rsidRPr="00737694" w:rsidRDefault="0093490B">
      <w:pPr>
        <w:numPr>
          <w:ilvl w:val="0"/>
          <w:numId w:val="6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Positive correlation is measured on a 0.1 to 1.0 scale. Weak positiv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e correlation would be in the range of 0.1 to 0.3, moderate positive correlation from 0.3 to 0.5, and </w:t>
      </w:r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strong positive correlation from 0.5 to 1.0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.</w:t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lastRenderedPageBreak/>
        <w:drawing>
          <wp:inline distT="114300" distB="114300" distL="114300" distR="114300" wp14:anchorId="3532C246" wp14:editId="7753DAAB">
            <wp:extent cx="5900420" cy="185801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/>
                    <pic:cNvPicPr preferRelativeResize="0"/>
                  </pic:nvPicPr>
                  <pic:blipFill>
                    <a:blip r:embed="rId18"/>
                    <a:srcRect l="7692" t="46235" r="8333" b="6755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185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numPr>
          <w:ilvl w:val="0"/>
          <w:numId w:val="7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Here minimum and maximum </w:t>
      </w:r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temperature have</w:t>
      </w:r>
      <w:proofErr w:type="gram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 good correlation.</w:t>
      </w:r>
    </w:p>
    <w:p w:rsidR="00932C6F" w:rsidRPr="00737694" w:rsidRDefault="0093490B">
      <w:pPr>
        <w:numPr>
          <w:ilvl w:val="0"/>
          <w:numId w:val="7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Precipitation has a moderate correlation 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among the variables.</w:t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  <w:u w:val="single"/>
        </w:rPr>
      </w:pPr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  <w:u w:val="single"/>
        </w:rPr>
        <w:t>Step-4:</w:t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color w:val="002060"/>
          <w:sz w:val="32"/>
          <w:szCs w:val="32"/>
          <w:highlight w:val="yellow"/>
          <w:u w:val="single"/>
        </w:rPr>
      </w:pPr>
      <w:r w:rsidRPr="00737694">
        <w:rPr>
          <w:rFonts w:ascii="Times New Roman" w:eastAsia="Times New Roman" w:hAnsi="Times New Roman" w:cs="Times New Roman"/>
          <w:b/>
          <w:color w:val="002060"/>
          <w:sz w:val="32"/>
          <w:szCs w:val="32"/>
          <w:highlight w:val="yellow"/>
          <w:u w:val="single"/>
        </w:rPr>
        <w:t>MODEL MAKING:-</w:t>
      </w:r>
    </w:p>
    <w:p w:rsidR="00932C6F" w:rsidRPr="00737694" w:rsidRDefault="0093490B">
      <w:pPr>
        <w:numPr>
          <w:ilvl w:val="0"/>
          <w:numId w:val="8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Making Model using Machine Learning Algorithms</w:t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1.Model</w:t>
      </w:r>
      <w:proofErr w:type="gramEnd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making with Decision Tree.</w:t>
      </w:r>
    </w:p>
    <w:p w:rsidR="00932C6F" w:rsidRPr="00737694" w:rsidRDefault="0093490B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Assigning the values to x and y.</w:t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lastRenderedPageBreak/>
        <w:drawing>
          <wp:inline distT="114300" distB="114300" distL="114300" distR="114300" wp14:anchorId="66F8D581" wp14:editId="7323B65D">
            <wp:extent cx="5852795" cy="2408555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png"/>
                    <pic:cNvPicPr preferRelativeResize="0"/>
                  </pic:nvPicPr>
                  <pic:blipFill>
                    <a:blip r:embed="rId19"/>
                    <a:srcRect l="7852" t="35958" r="8814" b="3008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240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drawing>
          <wp:inline distT="114300" distB="114300" distL="114300" distR="114300" wp14:anchorId="3C17FB55" wp14:editId="7F11B4EE">
            <wp:extent cx="5824220" cy="1369695"/>
            <wp:effectExtent l="0" t="0" r="0" b="0"/>
            <wp:docPr id="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2.png"/>
                    <pic:cNvPicPr preferRelativeResize="0"/>
                  </pic:nvPicPr>
                  <pic:blipFill>
                    <a:blip r:embed="rId20"/>
                    <a:srcRect l="7852" t="31746" r="8333" b="33151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36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spacing w:before="240" w:after="240"/>
        <w:ind w:left="108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splitting</w:t>
      </w:r>
      <w:proofErr w:type="gram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the dataset into train and test data.</w:t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drawing>
          <wp:inline distT="114300" distB="114300" distL="114300" distR="114300" wp14:anchorId="6557127C" wp14:editId="586CFAFC">
            <wp:extent cx="5633720" cy="136525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/>
                    <pic:cNvPicPr preferRelativeResize="0"/>
                  </pic:nvPicPr>
                  <pic:blipFill>
                    <a:blip r:embed="rId21"/>
                    <a:srcRect l="6891" t="28490" r="8493" b="35042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13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Training the model.</w:t>
      </w:r>
      <w:proofErr w:type="gramEnd"/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lastRenderedPageBreak/>
        <w:drawing>
          <wp:inline distT="114300" distB="114300" distL="114300" distR="114300" wp14:anchorId="67E56A83" wp14:editId="6734230A">
            <wp:extent cx="5662295" cy="216916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 preferRelativeResize="0"/>
                  </pic:nvPicPr>
                  <pic:blipFill>
                    <a:blip r:embed="rId22"/>
                    <a:srcRect l="7852" t="41550" r="8493" b="147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16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Checking the accuracy </w:t>
      </w:r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to the 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y_predicted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values to the 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y_testing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values.</w:t>
      </w:r>
      <w:proofErr w:type="gramEnd"/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drawing>
          <wp:inline distT="114300" distB="114300" distL="114300" distR="114300" wp14:anchorId="563135B6" wp14:editId="38E6635B">
            <wp:extent cx="5309870" cy="88646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 preferRelativeResize="0"/>
                  </pic:nvPicPr>
                  <pic:blipFill>
                    <a:blip r:embed="rId23"/>
                    <a:srcRect l="7852" t="39163" r="8653" b="35972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8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2.Model</w:t>
      </w:r>
      <w:proofErr w:type="gramEnd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making with </w:t>
      </w:r>
      <w:proofErr w:type="spellStart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RandomForestClassifier</w:t>
      </w:r>
      <w:proofErr w:type="spellEnd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.</w:t>
      </w:r>
    </w:p>
    <w:p w:rsidR="00932C6F" w:rsidRPr="00737694" w:rsidRDefault="0093490B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Training the model with 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RandomForest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algorithm.</w:t>
      </w:r>
      <w:proofErr w:type="gramEnd"/>
    </w:p>
    <w:p w:rsidR="00932C6F" w:rsidRPr="00737694" w:rsidRDefault="0093490B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drawing>
          <wp:inline distT="114300" distB="114300" distL="114300" distR="114300" wp14:anchorId="797E6489" wp14:editId="00E3CABE">
            <wp:extent cx="6205220" cy="87757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.png"/>
                    <pic:cNvPicPr preferRelativeResize="0"/>
                  </pic:nvPicPr>
                  <pic:blipFill>
                    <a:blip r:embed="rId24"/>
                    <a:srcRect l="7532" t="59196" r="8653" b="25172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8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2C6F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lastRenderedPageBreak/>
        <w:drawing>
          <wp:inline distT="114300" distB="114300" distL="114300" distR="114300" wp14:anchorId="3DE58EF3" wp14:editId="2AA9D566">
            <wp:extent cx="6355715" cy="82804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.png"/>
                    <pic:cNvPicPr preferRelativeResize="0"/>
                  </pic:nvPicPr>
                  <pic:blipFill>
                    <a:blip r:embed="rId25"/>
                    <a:srcRect l="8173" t="62264" r="8173" b="18362"/>
                    <a:stretch>
                      <a:fillRect/>
                    </a:stretch>
                  </pic:blipFill>
                  <pic:spPr>
                    <a:xfrm>
                      <a:off x="0" y="0"/>
                      <a:ext cx="6355956" cy="82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3.Model</w:t>
      </w:r>
      <w:proofErr w:type="gramEnd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making with </w:t>
      </w:r>
      <w:proofErr w:type="spellStart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KNeighborsClassifier</w:t>
      </w:r>
      <w:proofErr w:type="spellEnd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.</w:t>
      </w:r>
    </w:p>
    <w:p w:rsidR="00932C6F" w:rsidRPr="00737694" w:rsidRDefault="0093490B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Training model with 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KNeighbors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Algorithm.</w:t>
      </w:r>
      <w:proofErr w:type="gramEnd"/>
    </w:p>
    <w:p w:rsidR="00932C6F" w:rsidRPr="00737694" w:rsidRDefault="0093490B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drawing>
          <wp:inline distT="114300" distB="114300" distL="114300" distR="114300" wp14:anchorId="506C762E" wp14:editId="6BFEB187">
            <wp:extent cx="5509895" cy="50927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 preferRelativeResize="0"/>
                  </pic:nvPicPr>
                  <pic:blipFill>
                    <a:blip r:embed="rId26"/>
                    <a:srcRect l="7532" t="60335" r="9294" b="26030"/>
                    <a:stretch>
                      <a:fillRect/>
                    </a:stretch>
                  </pic:blipFill>
                  <pic:spPr>
                    <a:xfrm>
                      <a:off x="0" y="0"/>
                      <a:ext cx="550991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694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/>
        </w:rPr>
        <w:drawing>
          <wp:inline distT="114300" distB="114300" distL="114300" distR="114300" wp14:anchorId="24ED7AAF" wp14:editId="4588621E">
            <wp:extent cx="5452745" cy="88201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 preferRelativeResize="0"/>
                  </pic:nvPicPr>
                  <pic:blipFill>
                    <a:blip r:embed="rId27"/>
                    <a:srcRect l="7692" t="43811" r="9134" b="32292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88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4.Accuracy</w:t>
      </w:r>
      <w:proofErr w:type="gramEnd"/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_score of</w:t>
      </w:r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all the models:</w:t>
      </w:r>
    </w:p>
    <w:p w:rsidR="00932C6F" w:rsidRPr="00737694" w:rsidRDefault="0093490B">
      <w:pPr>
        <w:numPr>
          <w:ilvl w:val="0"/>
          <w:numId w:val="9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accuracy_score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of(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y_pred,y_test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) in 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DecisionTreeClassifier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:</w:t>
      </w:r>
      <w:r w:rsidRPr="00737694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737694">
        <w:rPr>
          <w:rFonts w:ascii="Times New Roman" w:eastAsia="Times New Roman" w:hAnsi="Times New Roman" w:cs="Times New Roman"/>
          <w:b/>
          <w:sz w:val="21"/>
          <w:szCs w:val="21"/>
          <w:highlight w:val="yellow"/>
        </w:rPr>
        <w:t>0.7030716723549488</w:t>
      </w:r>
    </w:p>
    <w:p w:rsidR="00932C6F" w:rsidRPr="00737694" w:rsidRDefault="0093490B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accuracy_score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of(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y_pred,y_test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) in 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RandomForestClassifier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: </w:t>
      </w:r>
      <w:r w:rsidRPr="00737694">
        <w:rPr>
          <w:rFonts w:ascii="Times New Roman" w:eastAsia="Times New Roman" w:hAnsi="Times New Roman" w:cs="Times New Roman"/>
          <w:b/>
          <w:sz w:val="21"/>
          <w:szCs w:val="21"/>
          <w:highlight w:val="yellow"/>
        </w:rPr>
        <w:t>0.7508532423208191</w:t>
      </w:r>
    </w:p>
    <w:p w:rsidR="00932C6F" w:rsidRPr="00737694" w:rsidRDefault="0093490B">
      <w:pPr>
        <w:numPr>
          <w:ilvl w:val="0"/>
          <w:numId w:val="9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accuracy_score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of(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y_pred,y_test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) in </w:t>
      </w:r>
      <w:proofErr w:type="spellStart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>KNeighborsClassifier</w:t>
      </w:r>
      <w:proofErr w:type="spellEnd"/>
      <w:r w:rsidRPr="00737694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: </w:t>
      </w:r>
      <w:r w:rsidRPr="00737694">
        <w:rPr>
          <w:rFonts w:ascii="Times New Roman" w:eastAsia="Times New Roman" w:hAnsi="Times New Roman" w:cs="Times New Roman"/>
          <w:b/>
          <w:sz w:val="21"/>
          <w:szCs w:val="21"/>
          <w:highlight w:val="yellow"/>
        </w:rPr>
        <w:t>0.7064846416382252</w:t>
      </w:r>
    </w:p>
    <w:p w:rsidR="00932C6F" w:rsidRPr="00737694" w:rsidRDefault="00932C6F">
      <w:pPr>
        <w:spacing w:before="240" w:after="240"/>
        <w:jc w:val="both"/>
        <w:rPr>
          <w:rFonts w:ascii="Times New Roman" w:eastAsia="Times New Roman" w:hAnsi="Times New Roman" w:cs="Times New Roman"/>
          <w:b/>
          <w:sz w:val="21"/>
          <w:szCs w:val="21"/>
          <w:highlight w:val="yellow"/>
        </w:rPr>
      </w:pPr>
    </w:p>
    <w:p w:rsidR="00932C6F" w:rsidRPr="00737694" w:rsidRDefault="0093490B">
      <w:pPr>
        <w:spacing w:before="240"/>
        <w:ind w:left="360"/>
        <w:jc w:val="both"/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</w:pPr>
      <w:proofErr w:type="spellStart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>Accuracy_</w:t>
      </w:r>
      <w:proofErr w:type="gramStart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>score</w:t>
      </w:r>
      <w:proofErr w:type="spellEnd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 in</w:t>
      </w:r>
      <w:proofErr w:type="gramEnd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</w:t>
      </w:r>
      <w:proofErr w:type="spellStart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>RandomForestClassifier</w:t>
      </w:r>
      <w:proofErr w:type="spellEnd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is high, which means the model performance was great when compared to the other algorithms.</w:t>
      </w:r>
    </w:p>
    <w:p w:rsidR="00932C6F" w:rsidRPr="00737694" w:rsidRDefault="0093490B" w:rsidP="00737694">
      <w:pPr>
        <w:spacing w:after="240"/>
        <w:ind w:left="360" w:firstLineChars="100" w:firstLine="251"/>
        <w:jc w:val="both"/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lastRenderedPageBreak/>
        <w:t xml:space="preserve">So I have decided to fit this model in </w:t>
      </w:r>
      <w:proofErr w:type="spellStart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>RandomForestClassifier</w:t>
      </w:r>
      <w:proofErr w:type="spellEnd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so that it can give accurate results.</w:t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</w:pPr>
      <w:proofErr w:type="gramStart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>4.Fitting</w:t>
      </w:r>
      <w:proofErr w:type="gramEnd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and Testing </w:t>
      </w: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model in </w:t>
      </w:r>
      <w:proofErr w:type="spellStart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>RandomForestClassifier</w:t>
      </w:r>
      <w:proofErr w:type="spellEnd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>.</w:t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</w:pPr>
      <w:r w:rsidRPr="00737694">
        <w:rPr>
          <w:rFonts w:ascii="Times New Roman" w:eastAsia="Times New Roman" w:hAnsi="Times New Roman" w:cs="Times New Roman"/>
          <w:noProof/>
          <w:sz w:val="25"/>
          <w:szCs w:val="25"/>
          <w:highlight w:val="yellow"/>
          <w:lang w:val="en-US"/>
        </w:rPr>
        <w:drawing>
          <wp:inline distT="114300" distB="114300" distL="114300" distR="114300" wp14:anchorId="1C28EADF" wp14:editId="68C73BE9">
            <wp:extent cx="5921375" cy="47625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 preferRelativeResize="0"/>
                  </pic:nvPicPr>
                  <pic:blipFill>
                    <a:blip r:embed="rId28"/>
                    <a:srcRect l="7852" t="37768" r="8493" b="50293"/>
                    <a:stretch>
                      <a:fillRect/>
                    </a:stretch>
                  </pic:blipFill>
                  <pic:spPr>
                    <a:xfrm>
                      <a:off x="0" y="0"/>
                      <a:ext cx="5921487" cy="47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sz w:val="25"/>
          <w:szCs w:val="25"/>
          <w:highlight w:val="yellow"/>
        </w:rPr>
      </w:pPr>
      <w:r w:rsidRPr="00737694">
        <w:rPr>
          <w:rFonts w:ascii="Times New Roman" w:eastAsia="Times New Roman" w:hAnsi="Times New Roman" w:cs="Times New Roman"/>
          <w:noProof/>
          <w:sz w:val="25"/>
          <w:szCs w:val="25"/>
          <w:highlight w:val="yellow"/>
          <w:lang w:val="en-US"/>
        </w:rPr>
        <w:drawing>
          <wp:inline distT="114300" distB="114300" distL="114300" distR="114300" wp14:anchorId="3E523DC0" wp14:editId="7417BC00">
            <wp:extent cx="5919470" cy="2623185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 preferRelativeResize="0"/>
                  </pic:nvPicPr>
                  <pic:blipFill>
                    <a:blip r:embed="rId29"/>
                    <a:srcRect l="7051" t="23361" r="8333" b="10047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62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6F" w:rsidRPr="00737694" w:rsidRDefault="0093490B">
      <w:pPr>
        <w:spacing w:before="240" w:after="240"/>
        <w:jc w:val="both"/>
        <w:rPr>
          <w:rFonts w:ascii="Times New Roman" w:eastAsia="Times New Roman" w:hAnsi="Times New Roman" w:cs="Times New Roman"/>
          <w:sz w:val="29"/>
          <w:szCs w:val="29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sz w:val="44"/>
          <w:szCs w:val="44"/>
          <w:highlight w:val="yellow"/>
        </w:rPr>
        <w:t>Conclusion</w:t>
      </w:r>
      <w:r w:rsidRPr="00737694">
        <w:rPr>
          <w:rFonts w:ascii="Times New Roman" w:eastAsia="Times New Roman" w:hAnsi="Times New Roman" w:cs="Times New Roman"/>
          <w:b/>
          <w:sz w:val="29"/>
          <w:szCs w:val="29"/>
          <w:highlight w:val="yellow"/>
        </w:rPr>
        <w:t xml:space="preserve">: </w:t>
      </w:r>
      <w:r w:rsidRPr="00737694">
        <w:rPr>
          <w:rFonts w:ascii="Times New Roman" w:eastAsia="Times New Roman" w:hAnsi="Times New Roman" w:cs="Times New Roman"/>
          <w:sz w:val="29"/>
          <w:szCs w:val="29"/>
          <w:highlight w:val="yellow"/>
        </w:rPr>
        <w:t>These are the predicted output that I got when I have given the untrained data and trained data.</w:t>
      </w:r>
    </w:p>
    <w:p w:rsidR="00932C6F" w:rsidRPr="00737694" w:rsidRDefault="0093490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9"/>
          <w:szCs w:val="29"/>
          <w:highlight w:val="yellow"/>
        </w:rPr>
      </w:pPr>
      <w:r w:rsidRPr="00737694">
        <w:rPr>
          <w:rFonts w:ascii="Times New Roman" w:eastAsia="Times New Roman" w:hAnsi="Times New Roman" w:cs="Times New Roman"/>
          <w:sz w:val="29"/>
          <w:szCs w:val="29"/>
          <w:highlight w:val="yellow"/>
        </w:rPr>
        <w:t xml:space="preserve">I have also taken the factors which are affecting weather like </w:t>
      </w:r>
      <w:proofErr w:type="spellStart"/>
      <w:r w:rsidRPr="00737694">
        <w:rPr>
          <w:rFonts w:ascii="Times New Roman" w:eastAsia="Times New Roman" w:hAnsi="Times New Roman" w:cs="Times New Roman"/>
          <w:sz w:val="29"/>
          <w:szCs w:val="29"/>
          <w:highlight w:val="yellow"/>
        </w:rPr>
        <w:t>precipitation</w:t>
      </w:r>
      <w:proofErr w:type="gramStart"/>
      <w:r w:rsidRPr="00737694">
        <w:rPr>
          <w:rFonts w:ascii="Times New Roman" w:eastAsia="Times New Roman" w:hAnsi="Times New Roman" w:cs="Times New Roman"/>
          <w:sz w:val="29"/>
          <w:szCs w:val="29"/>
          <w:highlight w:val="yellow"/>
        </w:rPr>
        <w:t>,min</w:t>
      </w:r>
      <w:proofErr w:type="spellEnd"/>
      <w:proofErr w:type="gramEnd"/>
      <w:r w:rsidRPr="00737694">
        <w:rPr>
          <w:rFonts w:ascii="Times New Roman" w:eastAsia="Times New Roman" w:hAnsi="Times New Roman" w:cs="Times New Roman"/>
          <w:sz w:val="29"/>
          <w:szCs w:val="29"/>
          <w:highlight w:val="yellow"/>
        </w:rPr>
        <w:t xml:space="preserve">-max </w:t>
      </w:r>
      <w:proofErr w:type="spellStart"/>
      <w:r w:rsidRPr="00737694">
        <w:rPr>
          <w:rFonts w:ascii="Times New Roman" w:eastAsia="Times New Roman" w:hAnsi="Times New Roman" w:cs="Times New Roman"/>
          <w:sz w:val="29"/>
          <w:szCs w:val="29"/>
          <w:highlight w:val="yellow"/>
        </w:rPr>
        <w:t>temperature,wind</w:t>
      </w:r>
      <w:proofErr w:type="spellEnd"/>
      <w:r w:rsidRPr="00737694">
        <w:rPr>
          <w:rFonts w:ascii="Times New Roman" w:eastAsia="Times New Roman" w:hAnsi="Times New Roman" w:cs="Times New Roman"/>
          <w:sz w:val="29"/>
          <w:szCs w:val="29"/>
          <w:highlight w:val="yellow"/>
        </w:rPr>
        <w:t xml:space="preserve"> speed to</w:t>
      </w:r>
      <w:r w:rsidRPr="00737694">
        <w:rPr>
          <w:rFonts w:ascii="Times New Roman" w:eastAsia="Times New Roman" w:hAnsi="Times New Roman" w:cs="Times New Roman"/>
          <w:sz w:val="29"/>
          <w:szCs w:val="29"/>
          <w:highlight w:val="yellow"/>
        </w:rPr>
        <w:t xml:space="preserve"> calculate the weather conditions from past and future weather report.</w:t>
      </w:r>
    </w:p>
    <w:p w:rsidR="00932C6F" w:rsidRPr="00737694" w:rsidRDefault="00932C6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highlight w:val="yellow"/>
        </w:rPr>
      </w:pPr>
    </w:p>
    <w:p w:rsidR="00932C6F" w:rsidRPr="00737694" w:rsidRDefault="00932C6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highlight w:val="yellow"/>
        </w:rPr>
      </w:pPr>
    </w:p>
    <w:p w:rsidR="00932C6F" w:rsidRPr="00737694" w:rsidRDefault="00932C6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highlight w:val="yellow"/>
        </w:rPr>
      </w:pPr>
    </w:p>
    <w:p w:rsidR="00932C6F" w:rsidRPr="00737694" w:rsidRDefault="0093490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                                                                                                          Presenting by:</w:t>
      </w:r>
    </w:p>
    <w:p w:rsidR="00932C6F" w:rsidRPr="00737694" w:rsidRDefault="0093490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5"/>
          <w:szCs w:val="25"/>
          <w:highlight w:val="yellow"/>
          <w:lang w:val="en-US"/>
        </w:rPr>
      </w:pP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  <w:lang w:val="en-US"/>
        </w:rPr>
        <w:t xml:space="preserve">                                                                                                                </w:t>
      </w:r>
      <w:proofErr w:type="gramStart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>Name :</w:t>
      </w:r>
      <w:proofErr w:type="gramEnd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</w:t>
      </w: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  <w:lang w:val="en-US"/>
        </w:rPr>
        <w:t>L.SUMA</w:t>
      </w:r>
    </w:p>
    <w:p w:rsidR="00932C6F" w:rsidRPr="00737694" w:rsidRDefault="0093490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5"/>
          <w:szCs w:val="25"/>
          <w:highlight w:val="yellow"/>
          <w:lang w:val="en-US"/>
        </w:rPr>
      </w:pP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                                                                                                                   </w:t>
      </w:r>
      <w:proofErr w:type="gramStart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>Id :</w:t>
      </w:r>
      <w:proofErr w:type="gramEnd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</w:t>
      </w: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  <w:lang w:val="en-US"/>
        </w:rPr>
        <w:t>S</w:t>
      </w: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>180</w:t>
      </w: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  <w:lang w:val="en-US"/>
        </w:rPr>
        <w:t>841</w:t>
      </w:r>
    </w:p>
    <w:p w:rsidR="00932C6F" w:rsidRPr="00737694" w:rsidRDefault="0093490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5"/>
          <w:szCs w:val="25"/>
          <w:highlight w:val="yellow"/>
          <w:lang w:val="en-US"/>
        </w:rPr>
      </w:pP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</w:t>
      </w: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                                                                                                                  </w:t>
      </w:r>
      <w:proofErr w:type="gramStart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>Class :</w:t>
      </w:r>
      <w:proofErr w:type="gramEnd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CSE-2</w:t>
      </w: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  <w:lang w:val="en-US"/>
        </w:rPr>
        <w:t>C</w:t>
      </w:r>
    </w:p>
    <w:p w:rsidR="00932C6F" w:rsidRPr="00737694" w:rsidRDefault="0093490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</w:pPr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                                                                                                                   </w:t>
      </w:r>
      <w:proofErr w:type="gramStart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>Sub :</w:t>
      </w:r>
      <w:proofErr w:type="gramEnd"/>
      <w:r w:rsidRPr="00737694"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  <w:t xml:space="preserve"> DSP</w:t>
      </w:r>
    </w:p>
    <w:p w:rsidR="00932C6F" w:rsidRPr="00737694" w:rsidRDefault="00932C6F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sz w:val="25"/>
          <w:szCs w:val="25"/>
          <w:highlight w:val="yellow"/>
        </w:rPr>
      </w:pPr>
    </w:p>
    <w:p w:rsidR="00932C6F" w:rsidRDefault="00932C6F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2C6F" w:rsidRDefault="00932C6F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2C6F" w:rsidRDefault="00932C6F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2C6F" w:rsidRDefault="00932C6F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2C6F" w:rsidRDefault="00932C6F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2C6F" w:rsidRDefault="00932C6F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2C6F" w:rsidRDefault="00932C6F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2C6F" w:rsidRDefault="00932C6F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2C6F" w:rsidRDefault="00932C6F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2C6F" w:rsidRDefault="00932C6F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2C6F" w:rsidRDefault="0093490B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:rsidR="00932C6F" w:rsidRDefault="00932C6F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32C6F" w:rsidRDefault="0093490B">
      <w:pPr>
        <w:spacing w:before="240" w:after="240"/>
        <w:jc w:val="both"/>
        <w:rPr>
          <w:rFonts w:ascii="Times New Roman" w:eastAsia="Times New Roman" w:hAnsi="Times New Roman" w:cs="Times New Roman"/>
          <w:b/>
          <w:sz w:val="18"/>
          <w:szCs w:val="18"/>
          <w:u w:val="single"/>
        </w:rPr>
      </w:pPr>
      <w:r>
        <w:rPr>
          <w:rFonts w:ascii="Times New Roman" w:eastAsia="Times New Roman" w:hAnsi="Times New Roman" w:cs="Times New Roman"/>
          <w:b/>
          <w:sz w:val="18"/>
          <w:szCs w:val="18"/>
          <w:u w:val="single"/>
        </w:rPr>
        <w:t xml:space="preserve"> </w:t>
      </w:r>
    </w:p>
    <w:p w:rsidR="00932C6F" w:rsidRDefault="00932C6F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32C6F" w:rsidRDefault="00932C6F">
      <w:pPr>
        <w:spacing w:before="240" w:after="240"/>
        <w:rPr>
          <w:rFonts w:ascii="Times New Roman" w:eastAsia="Times New Roman" w:hAnsi="Times New Roman" w:cs="Times New Roman"/>
          <w:sz w:val="30"/>
          <w:szCs w:val="30"/>
        </w:rPr>
      </w:pPr>
    </w:p>
    <w:sectPr w:rsidR="00932C6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90B" w:rsidRDefault="0093490B">
      <w:pPr>
        <w:spacing w:line="240" w:lineRule="auto"/>
      </w:pPr>
      <w:r>
        <w:separator/>
      </w:r>
    </w:p>
  </w:endnote>
  <w:endnote w:type="continuationSeparator" w:id="0">
    <w:p w:rsidR="0093490B" w:rsidRDefault="009349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90B" w:rsidRDefault="0093490B">
      <w:r>
        <w:separator/>
      </w:r>
    </w:p>
  </w:footnote>
  <w:footnote w:type="continuationSeparator" w:id="0">
    <w:p w:rsidR="0093490B" w:rsidRDefault="009349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F4B5D9F5"/>
    <w:multiLevelType w:val="multilevel"/>
    <w:tmpl w:val="F4B5D9F5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nsid w:val="0053208E"/>
    <w:multiLevelType w:val="multilevel"/>
    <w:tmpl w:val="00532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03D62ECE"/>
    <w:multiLevelType w:val="multilevel"/>
    <w:tmpl w:val="03D62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5B654F3"/>
    <w:multiLevelType w:val="multilevel"/>
    <w:tmpl w:val="25B654F3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9ADCABA"/>
    <w:multiLevelType w:val="multilevel"/>
    <w:tmpl w:val="59ADC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72183CF9"/>
    <w:multiLevelType w:val="multilevel"/>
    <w:tmpl w:val="72183CF9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32C6F"/>
    <w:rsid w:val="00737694"/>
    <w:rsid w:val="00932C6F"/>
    <w:rsid w:val="0093490B"/>
    <w:rsid w:val="1CF3079E"/>
    <w:rsid w:val="368C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3" w:qFormat="1"/>
    <w:lsdException w:name="heading 4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rsid w:val="007376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37694"/>
    <w:rPr>
      <w:rFonts w:ascii="Tahoma" w:hAnsi="Tahoma" w:cs="Tahoma"/>
      <w:sz w:val="16"/>
      <w:szCs w:val="16"/>
      <w:lang w:val="e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3" w:qFormat="1"/>
    <w:lsdException w:name="heading 4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rsid w:val="007376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37694"/>
    <w:rPr>
      <w:rFonts w:ascii="Tahoma" w:hAnsi="Tahoma" w:cs="Tahoma"/>
      <w:sz w:val="16"/>
      <w:szCs w:val="16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15</Pages>
  <Words>830</Words>
  <Characters>4737</Characters>
  <Application>Microsoft Office Word</Application>
  <DocSecurity>0</DocSecurity>
  <Lines>39</Lines>
  <Paragraphs>11</Paragraphs>
  <ScaleCrop>false</ScaleCrop>
  <Company/>
  <LinksUpToDate>false</LinksUpToDate>
  <CharactersWithSpaces>5556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10 pro</dc:creator>
  <cp:lastModifiedBy>NUKARATNAM</cp:lastModifiedBy>
  <cp:revision>2</cp:revision>
  <dcterms:created xsi:type="dcterms:W3CDTF">2022-09-20T19:20:00Z</dcterms:created>
  <dcterms:modified xsi:type="dcterms:W3CDTF">2022-09-30T13:19:00Z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DE98725A2AA04A35A99BEA71EB95552C</vt:lpwstr>
  </property>
</Properties>
</file>